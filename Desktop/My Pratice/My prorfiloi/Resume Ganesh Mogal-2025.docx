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C91BE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Ganesh Mogal</w:t>
      </w:r>
    </w:p>
    <w:p w14:paraId="54E42E5B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Pune, India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"+91 9511951568"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+91 9511951568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"ganeshmogal35@gmail.com"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ganeshmogal35@gmail.com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"https://www.linkedin.com/in/ganesh-mogal-1412232a4?utm_source=share&amp;utm_campaign=share_via&amp;utm_content=profile&amp;utm_medium=ios_app"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LinkedIn 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"https://github.com/GaneshMogal07"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GitHub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40E139C">
      <w:pPr>
        <w:spacing w:before="0" w:after="40" w:line="24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602263">
      <w:pPr>
        <w:spacing w:before="0" w:after="40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Junior Software Developer — Laravel (PHP), Angular/Ionic, MySQL, SQL Server | Projects: HRMS &amp; HIMS</w:t>
      </w:r>
    </w:p>
    <w:p w14:paraId="4EBC1F1C">
      <w:pPr>
        <w:spacing w:before="0" w:after="40" w:line="240" w:lineRule="auto"/>
      </w:pPr>
    </w:p>
    <w:p w14:paraId="3110AF16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Education</w:t>
      </w:r>
    </w:p>
    <w:p w14:paraId="4184C91D">
      <w:pPr>
        <w:spacing w:before="0" w:after="40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527B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Amrutvahini College of Engineering, Sangamner (2021-2024)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Branch: Computer Engineering | CGPA: 7.46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Relevant Coursework: Data Structures &amp; Algorithms, Software Engineering, Database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>Management Systems, Computer Networks, Theory of Computation, OOP, Image &amp; Video Processing.</w:t>
      </w:r>
    </w:p>
    <w:p w14:paraId="343022C4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59722B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Dr. Vitthalrao Vikhe Patil Institute of Technology &amp; Engineering, Loni (2019-2021)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Branch: Computer Engineering | Percentage: 92.74%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Relevant Coursework: Data Structures &amp; Algorithms, Software Engineering.</w:t>
      </w:r>
    </w:p>
    <w:p w14:paraId="396564A0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6A3E6B9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HSC – Shree Ganesh Junior College, Korhale (2017-2019)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60%</w:t>
      </w:r>
    </w:p>
    <w:p w14:paraId="3AD69F8A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D24492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SSC – New English School, Kankuri (2016-2017)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Percentage: 71.60%</w:t>
      </w:r>
    </w:p>
    <w:p w14:paraId="79865914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2ADAB93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Technical Skills</w:t>
      </w:r>
    </w:p>
    <w:p w14:paraId="78C84D0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19211C7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Web: HTML, CSS, Tailwind CSS, JavaScript, Angular, Ionic, ReactJS, API, PHP Laravel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Programming: C, C++, Python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Machine Learning: Scikit-learn, Pandas, Numpy, TensorFlow, PyTorch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Database: MySQL, SQL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Others: AWS, Git, GitHub, Postman, Playground, Material UI, VPN Extension, Docker Desktop</w:t>
      </w:r>
    </w:p>
    <w:p w14:paraId="6C37B39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4DA79FB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Experience</w:t>
      </w:r>
    </w:p>
    <w:p w14:paraId="73A5DE5A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0B27C6D9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Junior Software Developer | TH Systems Pvt Ltd, Pune (Oct 2024 – </w: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sz w:val="24"/>
          <w:szCs w:val="24"/>
        </w:rPr>
        <w:instrText xml:space="preserve"> HYPERLINK "." </w:instrTex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separate"/>
      </w:r>
      <w:r>
        <w:rPr>
          <w:rStyle w:val="21"/>
          <w:rFonts w:hint="default" w:ascii="Times New Roman" w:hAnsi="Times New Roman" w:cs="Times New Roman"/>
          <w:b/>
          <w:sz w:val="24"/>
          <w:szCs w:val="24"/>
        </w:rPr>
        <w:t>Present</w:t>
      </w:r>
      <w:r>
        <w:rPr>
          <w:rFonts w:hint="default" w:ascii="Times New Roman" w:hAnsi="Times New Roman" w:cs="Times New Roman"/>
          <w:b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/>
          <w:sz w:val="24"/>
          <w:szCs w:val="24"/>
        </w:rPr>
        <w:t>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Worked on development of HRMS and HIMS application. Designed UI with Angular/Ionic, backend with PHP Laravel, managed MySQL database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gained exposure to AWS &amp; GitHub. Hands-on experience with AWS console and Docker Desktop.</w:t>
      </w:r>
    </w:p>
    <w:p w14:paraId="7CFC9196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07409B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React Developer Intern | Woyce Technologies, Pune (Jun 2024 – Sep 2024)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Worked on Quick Reviews project. Designed UI, managed APIs, performed testing/debugging. Gained hands-on with Tailwind CSS, Material-UI, and Postman for API testing.</w:t>
      </w:r>
    </w:p>
    <w:p w14:paraId="1F04A496">
      <w:pPr>
        <w:spacing w:before="0" w:after="0" w:line="240" w:lineRule="auto"/>
      </w:pPr>
    </w:p>
    <w:p w14:paraId="6931BD98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Full Stack Intern | Sumago Infotech, Nashik (Jan 2023 – Feb 2023)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Developed profile management app using PHP &amp; Python. Worked on both frontend/backend, database management, and debugging.</w:t>
      </w:r>
    </w:p>
    <w:p w14:paraId="563524E5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05650CB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086B4E9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Projects</w:t>
      </w:r>
    </w:p>
    <w:p w14:paraId="3CC43449">
      <w:pPr>
        <w:spacing w:before="0" w:after="4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Buying Selling Auction Platform (2021)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A platform where you can sell, lend, share or give out a commodity for auction.</w:t>
      </w:r>
    </w:p>
    <w:p w14:paraId="604D2B2D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Developed a platform that allows users to sell, lend, share, or donate commodities through an auction system with realtime bidding and secure transactions.</w:t>
      </w:r>
    </w:p>
    <w:p w14:paraId="033DFD03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HTML, CSS, JavaScript, MySQL, PHP</w:t>
      </w:r>
    </w:p>
    <w:p w14:paraId="6B119AC5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3C7BC09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Portfolio (2023)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instrText xml:space="preserve"> HYPERLINK "http://gmportfolio07.netlify.app" </w:instrTex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separate"/>
      </w:r>
      <w:r>
        <w:rPr>
          <w:rStyle w:val="21"/>
          <w:rFonts w:hint="default" w:ascii="Times New Roman" w:hAnsi="Times New Roman" w:cs="Times New Roman"/>
          <w:b/>
          <w:sz w:val="24"/>
          <w:szCs w:val="24"/>
          <w:lang w:val="en-US"/>
        </w:rPr>
        <w:t>Link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fldChar w:fldCharType="end"/>
      </w:r>
    </w:p>
    <w:p w14:paraId="1BE3F864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This is Portfolio, project aims to bring Consistency and Professionalism.</w:t>
      </w:r>
    </w:p>
    <w:p w14:paraId="697D35F4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Created a portfolio website designed to showcase my work with a focus on consistency and professionalism, featuring a polished, user-friendly interface and comprehensive project highlights.</w:t>
      </w:r>
    </w:p>
    <w:p w14:paraId="081F7427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HTML, CSS, JavaScript, MySQL, JQuery, Bootstrap.</w:t>
      </w:r>
    </w:p>
    <w:p w14:paraId="611E790E">
      <w:pPr>
        <w:spacing w:before="0"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AB8CA43">
      <w:pPr>
        <w:spacing w:before="0" w:after="40" w:line="240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Depression Detection Using BERT (2024)</w:t>
      </w:r>
    </w:p>
    <w:p w14:paraId="6A5DD2C4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• Developed a depression detection system leveraging the BERT (Bidirectional Encoder Representations from Transformers) algorithm to analyze social media posts and identify signs of depression.</w:t>
      </w:r>
    </w:p>
    <w:p w14:paraId="3041EA38">
      <w:pPr>
        <w:spacing w:before="0"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• Technology Used: Python and libraries such as Transformers, TensorFlow, and PyTorch for model development, and used Flask for creating a web interface to display analysis results.</w:t>
      </w:r>
    </w:p>
    <w:p w14:paraId="701E7461">
      <w:pPr>
        <w:spacing w:before="0" w:after="4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8981E39">
      <w:pPr>
        <w:pStyle w:val="2"/>
        <w:pBdr>
          <w:bottom w:val="single" w:color="000000" w:sz="12" w:space="1"/>
        </w:pBdr>
        <w:spacing w:before="120" w:after="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Achievements &amp; Certifications</w:t>
      </w:r>
    </w:p>
    <w:p w14:paraId="35D0D442">
      <w:pPr>
        <w:spacing w:before="0" w:after="40" w:line="240" w:lineRule="auto"/>
      </w:pPr>
      <w:r>
        <w:t>Prompt Design in Vertex AI (Google Cloud) — June 09, 2025</w:t>
      </w:r>
    </w:p>
    <w:p w14:paraId="11D2607C">
      <w:pPr>
        <w:spacing w:before="0" w:after="40" w:line="240" w:lineRule="auto"/>
      </w:pPr>
      <w:r>
        <w:t>Microsoft SQL Server for Beginners (Udemy) — Oct 2025</w:t>
      </w:r>
    </w:p>
    <w:p w14:paraId="44A07141">
      <w:pPr>
        <w:spacing w:before="0" w:after="4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Analytics for Beginners (2023)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 &amp; C++ (Global Soft Computer Technology, 2022)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HTML, CSS, JavaScript, React (Udemy, 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TCS iON Career Edge - Young Professional (2023)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Database, SQL Server, T-SQL (Udemy, 2025)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Ionic – Build iOS, Android &amp; Web Apps (Udemy, 2025)</w:t>
      </w:r>
    </w:p>
    <w:sectPr>
      <w:pgSz w:w="11906" w:h="16838"/>
      <w:pgMar w:top="720" w:right="720" w:bottom="720" w:left="720" w:header="432" w:footer="432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C3BC7"/>
    <w:rsid w:val="09983062"/>
    <w:rsid w:val="269F1FF9"/>
    <w:rsid w:val="439761CC"/>
    <w:rsid w:val="4CBB5870"/>
    <w:rsid w:val="5511121D"/>
    <w:rsid w:val="58CD3BB4"/>
    <w:rsid w:val="66100001"/>
    <w:rsid w:val="722A6B4C"/>
    <w:rsid w:val="783F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484</Words>
  <Characters>2922</Characters>
  <Lines>0</Lines>
  <Paragraphs>0</Paragraphs>
  <TotalTime>10</TotalTime>
  <ScaleCrop>false</ScaleCrop>
  <LinksUpToDate>false</LinksUpToDate>
  <CharactersWithSpaces>3358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Ganesh Mogal</cp:lastModifiedBy>
  <dcterms:modified xsi:type="dcterms:W3CDTF">2025-11-10T10:20:45Z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2E769C056FFD4FEE9E6A39240A7E787A_13</vt:lpwstr>
  </property>
</Properties>
</file>