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C91BE">
      <w:pPr>
        <w:spacing w:before="0" w:after="4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Ganesh Mogal</w:t>
      </w:r>
    </w:p>
    <w:p w14:paraId="54E42E5B">
      <w:pPr>
        <w:spacing w:before="0" w:after="4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Pune, India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"+91 9511951568"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+91 9511951568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"ganeshmogal35@gmail.com"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ganeshmogal35@gmail.com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"https://www.linkedin.com/in/ganesh-mogal-1412232a4?utm_source=share&amp;utm_campaign=share_via&amp;utm_content=profile&amp;utm_medium=ios_app"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LinkedIn 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"https://github.com/GaneshMogal07"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GitHub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40E139C">
      <w:pPr>
        <w:spacing w:before="0" w:after="40" w:line="24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602263">
      <w:pPr>
        <w:spacing w:before="0" w:after="40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Junior Software Developer — Laravel (PHP), Angular/Ionic,</w:t>
      </w:r>
      <w:r>
        <w:rPr>
          <w:rFonts w:hint="default"/>
          <w:lang w:val="en-US"/>
        </w:rPr>
        <w:t>Aws Certified,</w:t>
      </w:r>
      <w:r>
        <w:rPr>
          <w:rFonts w:hint="default" w:ascii="Times New Roman" w:hAnsi="Times New Roman" w:cs="Times New Roman"/>
          <w:sz w:val="22"/>
          <w:szCs w:val="22"/>
        </w:rPr>
        <w:t xml:space="preserve"> MySQL, SQL Server | Projects: HRMS &amp; HIMS</w:t>
      </w:r>
    </w:p>
    <w:p w14:paraId="4EBC1F1C">
      <w:pPr>
        <w:spacing w:before="0" w:after="40" w:line="240" w:lineRule="auto"/>
      </w:pPr>
    </w:p>
    <w:p w14:paraId="3110AF16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Education</w:t>
      </w:r>
    </w:p>
    <w:p w14:paraId="4184C91D">
      <w:pPr>
        <w:spacing w:before="0" w:after="40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C527B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Amrutvahini College of Engineering, Sangamner (2021-2024)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Branch: Computer Engineering | CGPA: 7.46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Relevant Coursework: Data Structures &amp; Algorithms, Software Engineering, Database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</w:t>
      </w:r>
      <w:r>
        <w:rPr>
          <w:rFonts w:hint="default" w:ascii="Times New Roman" w:hAnsi="Times New Roman" w:cs="Times New Roman"/>
          <w:sz w:val="24"/>
          <w:szCs w:val="24"/>
        </w:rPr>
        <w:t>Management Systems, Computer Networks, Theory of Computation, OOP, Image &amp; Video Processing.</w:t>
      </w:r>
    </w:p>
    <w:p w14:paraId="343022C4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59722B8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Dr. Vitthalrao Vikhe Patil Institute of Technology &amp; Engineering, Loni (2019-2021)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Branch: Computer Engineering | Percentage: 92.74%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Relevant Coursework: Data Structures &amp; Algorithms, Software Engineering.</w:t>
      </w:r>
    </w:p>
    <w:p w14:paraId="396564A0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6A3E6B9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HSC – Shree Ganesh Junior College, Korhale (2017-2019)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Percentage: 60%</w:t>
      </w:r>
      <w:bookmarkStart w:id="0" w:name="_GoBack"/>
      <w:bookmarkEnd w:id="0"/>
    </w:p>
    <w:p w14:paraId="3AD69F8A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D244928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SSC – New English School, Kankuri (2016-2017)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Percentage: 71.60%</w:t>
      </w:r>
    </w:p>
    <w:p w14:paraId="79865914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2ADAB93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Technical Skills</w:t>
      </w:r>
    </w:p>
    <w:p w14:paraId="78C84D0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19211C7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Web: HTML, CSS, Tailwind CSS, JavaScript, Angular, Ionic, ReactJS, API, PHP Laravel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Programming: C, C++, 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Machine Learning: Scikit-learn, Pandas, Numpy, TensorFlow, PyTorch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Database: MySQL, SQL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Others: AWS, Git, GitHub, Postman, Playground, Material UI, VPN Extension, Docker Desktop</w:t>
      </w:r>
    </w:p>
    <w:p w14:paraId="6C37B39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4DA79FB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Experience</w:t>
      </w:r>
    </w:p>
    <w:p w14:paraId="73A5DE5A">
      <w:pPr>
        <w:spacing w:before="0" w:after="40" w:line="240" w:lineRule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0B27C6D9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Junior Software Developer | TH Systems Pvt Ltd, Pune (Oct 2024 – </w:t>
      </w:r>
      <w:r>
        <w:rPr>
          <w:rFonts w:hint="default" w:ascii="Times New Roman" w:hAnsi="Times New Roman" w:cs="Times New Roman"/>
          <w:b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sz w:val="24"/>
          <w:szCs w:val="24"/>
        </w:rPr>
        <w:instrText xml:space="preserve"> HYPERLINK "." </w:instrText>
      </w:r>
      <w:r>
        <w:rPr>
          <w:rFonts w:hint="default" w:ascii="Times New Roman" w:hAnsi="Times New Roman" w:cs="Times New Roman"/>
          <w:b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b/>
          <w:sz w:val="24"/>
          <w:szCs w:val="24"/>
        </w:rPr>
        <w:t>Present</w:t>
      </w:r>
      <w:r>
        <w:rPr>
          <w:rFonts w:hint="default" w:ascii="Times New Roman" w:hAnsi="Times New Roman" w:cs="Times New Roman"/>
          <w:b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/>
          <w:sz w:val="24"/>
          <w:szCs w:val="24"/>
        </w:rPr>
        <w:t>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Worked on development of HRMS and HIMS application. Designed UI with Angular/Ionic, backend with PHP Laravel, managed MySQL database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gained exposure to AWS &amp; GitHub. Hands-on experience with AWS console and Docker Desktop.</w:t>
      </w:r>
    </w:p>
    <w:p w14:paraId="7CFC9196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07409B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React Developer Intern |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ClouldPeak </w:t>
      </w:r>
      <w:r>
        <w:rPr>
          <w:rFonts w:hint="default" w:ascii="Times New Roman" w:hAnsi="Times New Roman" w:cs="Times New Roman"/>
          <w:b/>
          <w:sz w:val="24"/>
          <w:szCs w:val="24"/>
        </w:rPr>
        <w:t>Technologies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Pvt Ltd</w:t>
      </w:r>
      <w:r>
        <w:rPr>
          <w:rFonts w:hint="default" w:ascii="Times New Roman" w:hAnsi="Times New Roman" w:cs="Times New Roman"/>
          <w:b/>
          <w:sz w:val="24"/>
          <w:szCs w:val="24"/>
        </w:rPr>
        <w:t>, Pune (Jun 2024 – Sep 2024)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Worked on Quick Reviews project. Designed UI, managed APIs, performed testing/debugging. Gained hands-on with Tailwind CSS, Material-UI, and Postman for API testing.</w:t>
      </w:r>
    </w:p>
    <w:p w14:paraId="1F04A496">
      <w:pPr>
        <w:spacing w:before="0" w:after="0" w:line="240" w:lineRule="auto"/>
      </w:pPr>
    </w:p>
    <w:p w14:paraId="6931BD98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Full Stack Intern | Sumago Infotech, Nashik (Jan 2023 – Feb 2023)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Developed profile management app using PHP &amp; Python. Worked on both frontend/backend, database management, and debugging.</w:t>
      </w:r>
    </w:p>
    <w:p w14:paraId="563524E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05650CB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086B4E9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Projects</w:t>
      </w:r>
    </w:p>
    <w:p w14:paraId="3CC43449">
      <w:pPr>
        <w:spacing w:before="0" w:after="4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Buying Selling Auction Platform (2021)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• A platform where you can sell, lend, share or give out a commodity for auction.</w:t>
      </w:r>
    </w:p>
    <w:p w14:paraId="604D2B2D">
      <w:pPr>
        <w:spacing w:before="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Developed a platform that allows users to sell, lend, share, or donate commodities through an auction system with realtime bidding and secure transactions.</w:t>
      </w:r>
    </w:p>
    <w:p w14:paraId="033DFD03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Technology Used: HTML, CSS, JavaScript, MySQL, PHP</w:t>
      </w:r>
    </w:p>
    <w:p w14:paraId="6B119AC5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3C7BC09">
      <w:pPr>
        <w:spacing w:before="0" w:after="4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Portfolio (2023)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instrText xml:space="preserve"> HYPERLINK "http://gmportfolio07.netlify.app" </w:instrTex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fldChar w:fldCharType="separate"/>
      </w:r>
      <w:r>
        <w:rPr>
          <w:rStyle w:val="21"/>
          <w:rFonts w:hint="default" w:ascii="Times New Roman" w:hAnsi="Times New Roman" w:cs="Times New Roman"/>
          <w:b/>
          <w:sz w:val="24"/>
          <w:szCs w:val="24"/>
          <w:lang w:val="en-US"/>
        </w:rPr>
        <w:t>Link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fldChar w:fldCharType="end"/>
      </w:r>
    </w:p>
    <w:p w14:paraId="1BE3F864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This is Portfolio, project aims to bring Consistency and Professionalism.</w:t>
      </w:r>
    </w:p>
    <w:p w14:paraId="697D35F4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Created a portfolio website designed to showcase my work with a focus on consistency and professionalism, featuring a polished, user-friendly interface and comprehensive project highlights.</w:t>
      </w:r>
    </w:p>
    <w:p w14:paraId="081F7427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• Technology Used: HTML, CSS, JavaScript, MySQL, JQuery, Bootstrap.</w:t>
      </w:r>
    </w:p>
    <w:p w14:paraId="611E790E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AB8CA43">
      <w:pPr>
        <w:spacing w:before="0" w:after="40" w:line="240" w:lineRule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Depression Detection Using BERT (2024)</w:t>
      </w:r>
    </w:p>
    <w:p w14:paraId="6A5DD2C4">
      <w:pPr>
        <w:spacing w:before="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Developed a depression detection system leveraging the BERT (Bidirectional Encoder Representations from Transformers) algorithm to analyze social media posts and identify signs of depression.</w:t>
      </w:r>
    </w:p>
    <w:p w14:paraId="3041EA38">
      <w:pPr>
        <w:spacing w:before="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• Technology Used: Python and libraries such as Transformers, TensorFlow, and PyTorch for model development, and used Flask for creating a web interface to display analysis results.</w:t>
      </w:r>
    </w:p>
    <w:p w14:paraId="701E7461">
      <w:pPr>
        <w:spacing w:before="0" w:after="4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8981E39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Achievements &amp; Certifications</w:t>
      </w:r>
    </w:p>
    <w:p w14:paraId="74DE3E5E">
      <w:pPr>
        <w:spacing w:before="0" w:after="4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Aws Certified Cloud Practitioner(AWS)</w:t>
      </w:r>
      <w:r>
        <w:t xml:space="preserve">— </w:t>
      </w:r>
      <w:r>
        <w:rPr>
          <w:rFonts w:hint="default"/>
          <w:lang w:val="en-US"/>
        </w:rPr>
        <w:t>Dec 22,2025</w:t>
      </w:r>
    </w:p>
    <w:p w14:paraId="0F8B49FD">
      <w:pPr>
        <w:spacing w:before="0" w:after="40" w:line="240" w:lineRule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Database, SQL Server, T-SQL (Udemy, 2025)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Ionic – Build iOS, Android &amp; Web Apps (Udemy, 2025)</w:t>
      </w:r>
    </w:p>
    <w:p w14:paraId="35D0D442">
      <w:pPr>
        <w:spacing w:before="0" w:after="40" w:line="240" w:lineRule="auto"/>
      </w:pPr>
      <w:r>
        <w:t>Prompt Design in Vertex AI (Google Cloud) — June 09, 2025</w:t>
      </w:r>
    </w:p>
    <w:p w14:paraId="11D2607C">
      <w:pPr>
        <w:spacing w:before="0" w:after="40" w:line="240" w:lineRule="auto"/>
      </w:pPr>
      <w:r>
        <w:t>Microsoft SQL Server for Beginners (Udemy) — Oct 2025</w:t>
      </w:r>
    </w:p>
    <w:p w14:paraId="137D9C5C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&amp; C++ (Global Soft Computer Technology, 2022)</w:t>
      </w:r>
    </w:p>
    <w:p w14:paraId="44A07141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Analytics for Beginners (2023)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HTML, CSS, JavaScript, React (Udemy, 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TCS iON Career Edge - Young Professional (2023)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1906" w:h="16838"/>
      <w:pgMar w:top="720" w:right="720" w:bottom="720" w:left="720" w:header="432" w:footer="432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D1152"/>
    <w:rsid w:val="03EC3BC7"/>
    <w:rsid w:val="049A3E00"/>
    <w:rsid w:val="09983062"/>
    <w:rsid w:val="269F1FF9"/>
    <w:rsid w:val="2F436DB7"/>
    <w:rsid w:val="439761CC"/>
    <w:rsid w:val="4CBB5870"/>
    <w:rsid w:val="4FD25E02"/>
    <w:rsid w:val="50557FE5"/>
    <w:rsid w:val="550C4D95"/>
    <w:rsid w:val="5511121D"/>
    <w:rsid w:val="58CD3BB4"/>
    <w:rsid w:val="5ED240CC"/>
    <w:rsid w:val="66100001"/>
    <w:rsid w:val="722A6B4C"/>
    <w:rsid w:val="774C33C7"/>
    <w:rsid w:val="783F5A14"/>
    <w:rsid w:val="7B75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2970</Characters>
  <Lines>0</Lines>
  <Paragraphs>0</Paragraphs>
  <TotalTime>58</TotalTime>
  <ScaleCrop>false</ScaleCrop>
  <LinksUpToDate>false</LinksUpToDate>
  <CharactersWithSpaces>3411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Ganesh Mogal</cp:lastModifiedBy>
  <dcterms:modified xsi:type="dcterms:W3CDTF">2026-05-21T12:16:50Z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81C4BAC60D614654AB562B3008BA1F8A_13</vt:lpwstr>
  </property>
  <property fmtid="{D5CDD505-2E9C-101B-9397-08002B2CF9AE}" pid="4" name="KSOTemplateDocerSaveRecord">
    <vt:lpwstr>eyJoZGlkIjoiOGVmNWVmOTZiN2RiNTA1OTNlNTA5NGMzYjNiZjU0NWYiLCJ1c2VySWQiOiI1NjczNTA2OTU0MTUifQ==</vt:lpwstr>
  </property>
</Properties>
</file>